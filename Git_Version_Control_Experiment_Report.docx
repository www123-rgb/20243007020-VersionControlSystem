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5C06B7">
      <w:pPr>
        <w:spacing w:before="0" w:after="360" w:line="720" w:lineRule="exact"/>
        <w:jc w:val="center"/>
      </w:pPr>
      <w:r>
        <w:rPr>
          <w:rFonts w:ascii="Times New Roman" w:hAnsi="Times New Roman" w:eastAsia="黑体"/>
          <w:b/>
          <w:sz w:val="44"/>
        </w:rPr>
        <w:t>Git Version Control Experiment Report</w:t>
      </w:r>
    </w:p>
    <w:tbl>
      <w:tblPr>
        <w:tblStyle w:val="33"/>
        <w:tblW w:w="0" w:type="auto"/>
        <w:tblInd w:w="-7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8"/>
        <w:gridCol w:w="2624"/>
        <w:gridCol w:w="1483"/>
        <w:gridCol w:w="2746"/>
      </w:tblGrid>
      <w:tr w14:paraId="233E8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3" w:type="dxa"/>
            <w:shd w:val="clear" w:color="auto" w:fill="E8E8E8"/>
          </w:tcPr>
          <w:p w14:paraId="01D57F21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Experiment Name</w:t>
            </w:r>
          </w:p>
        </w:tc>
        <w:tc>
          <w:tcPr>
            <w:tcW w:w="2067" w:type="dxa"/>
          </w:tcPr>
          <w:p w14:paraId="0F88518A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Git Version Control and GitHub Remote Repository</w:t>
            </w:r>
          </w:p>
        </w:tc>
        <w:tc>
          <w:tcPr>
            <w:tcW w:w="1805" w:type="dxa"/>
            <w:shd w:val="clear" w:color="auto" w:fill="E8E8E8"/>
          </w:tcPr>
          <w:p w14:paraId="5A1E08B3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Student ID</w:t>
            </w:r>
          </w:p>
        </w:tc>
        <w:tc>
          <w:tcPr>
            <w:tcW w:w="2746" w:type="dxa"/>
          </w:tcPr>
          <w:p w14:paraId="15346875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_____</w:t>
            </w:r>
            <w:r>
              <w:rPr>
                <w:rFonts w:hint="eastAsia" w:ascii="Times New Roman" w:hAnsi="Times New Roman" w:eastAsia="宋体"/>
                <w:b w:val="0"/>
                <w:sz w:val="22"/>
                <w:lang w:val="en-US" w:eastAsia="zh-CN"/>
              </w:rPr>
              <w:t>20243007020</w:t>
            </w:r>
            <w:r>
              <w:rPr>
                <w:rFonts w:ascii="Times New Roman" w:hAnsi="Times New Roman" w:eastAsia="宋体"/>
                <w:b w:val="0"/>
                <w:sz w:val="22"/>
              </w:rPr>
              <w:t>_______</w:t>
            </w:r>
          </w:p>
        </w:tc>
      </w:tr>
      <w:tr w14:paraId="01DB96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4551" w:type="dxa"/>
        </w:trPr>
        <w:tc>
          <w:tcPr>
            <w:tcW w:w="1953" w:type="dxa"/>
            <w:shd w:val="clear" w:color="auto" w:fill="E8E8E8"/>
          </w:tcPr>
          <w:p w14:paraId="184DFC91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 w:eastAsia="黑体"/>
                <w:b/>
                <w:sz w:val="22"/>
              </w:rPr>
              <w:t>Name</w:t>
            </w:r>
          </w:p>
        </w:tc>
        <w:tc>
          <w:tcPr>
            <w:tcW w:w="2067" w:type="dxa"/>
          </w:tcPr>
          <w:p w14:paraId="2E9E56F9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 w:eastAsia="宋体"/>
                <w:b w:val="0"/>
                <w:sz w:val="22"/>
              </w:rPr>
              <w:t>______</w:t>
            </w:r>
            <w:r>
              <w:rPr>
                <w:rFonts w:hint="eastAsia" w:ascii="Times New Roman" w:hAnsi="Times New Roman" w:eastAsia="宋体"/>
                <w:b w:val="0"/>
                <w:sz w:val="22"/>
                <w:lang w:val="en-US" w:eastAsia="zh-CN"/>
              </w:rPr>
              <w:t>Wang</w:t>
            </w:r>
            <w:r>
              <w:rPr>
                <w:rFonts w:ascii="Times New Roman" w:hAnsi="Times New Roman" w:eastAsia="宋体"/>
                <w:b w:val="0"/>
                <w:sz w:val="22"/>
              </w:rPr>
              <w:t>__</w:t>
            </w:r>
            <w:r>
              <w:rPr>
                <w:rFonts w:hint="eastAsia" w:ascii="Times New Roman" w:hAnsi="Times New Roman" w:eastAsia="宋体"/>
                <w:b w:val="0"/>
                <w:sz w:val="22"/>
                <w:lang w:val="en-US" w:eastAsia="zh-CN"/>
              </w:rPr>
              <w:t>Jiahao</w:t>
            </w:r>
            <w:r>
              <w:rPr>
                <w:rFonts w:ascii="Times New Roman" w:hAnsi="Times New Roman" w:eastAsia="宋体"/>
                <w:b w:val="0"/>
                <w:sz w:val="22"/>
              </w:rPr>
              <w:t>____</w:t>
            </w:r>
          </w:p>
        </w:tc>
      </w:tr>
    </w:tbl>
    <w:p w14:paraId="656C72A9">
      <w:pPr>
        <w:spacing w:before="0" w:after="0" w:line="280" w:lineRule="exact"/>
      </w:pPr>
    </w:p>
    <w:p w14:paraId="72921C15">
      <w:pPr>
        <w:spacing w:before="360" w:after="160" w:line="560" w:lineRule="exact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1. Experiment Objectives</w:t>
      </w:r>
    </w:p>
    <w:p w14:paraId="6D051C53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(1) Master the basic installation and configuration of the Git version control tool.</w:t>
      </w:r>
    </w:p>
    <w:p w14:paraId="6D9CA46C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(2) Understand the working principle of Git local version control and master the use of basic commands such as add, commit, and status.</w:t>
      </w:r>
    </w:p>
    <w:p w14:paraId="16FAD74F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(3) Master the creation and management of GitHub remote repositories.</w:t>
      </w:r>
    </w:p>
    <w:p w14:paraId="5CA165A9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(4) Master the association of local and remote repositories, code push (push), and version verification operations.</w:t>
      </w:r>
    </w:p>
    <w:p w14:paraId="1169FB46">
      <w:pPr>
        <w:spacing w:before="360" w:after="160" w:line="560" w:lineRule="exact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2. Experiment Environment</w:t>
      </w:r>
    </w:p>
    <w:p w14:paraId="0BA4C2BF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Operating System: Android Studio Built-in Terminal (Linux/Windows/macOS)</w:t>
      </w:r>
    </w:p>
    <w:p w14:paraId="7B870A97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Version Control Tool: Git</w:t>
      </w:r>
    </w:p>
    <w:p w14:paraId="602EFEC2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Remote Repository Platform: GitHub (https://github.com)</w:t>
      </w:r>
    </w:p>
    <w:p w14:paraId="75470A2A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Development Project: Android project created in Android Studio (Practical3_GitHub)</w:t>
      </w:r>
    </w:p>
    <w:p w14:paraId="3E23A8FB">
      <w:pPr>
        <w:spacing w:before="360" w:after="160" w:line="560" w:lineRule="exact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3. Experiment Steps</w:t>
      </w:r>
    </w:p>
    <w:p w14:paraId="20922A8E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(1) Initialize Git Local Repository</w:t>
      </w:r>
    </w:p>
    <w:p w14:paraId="3158C87A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In the Terminal of Android Studio, navigate to the project root directory and execute the following command to initialize the Git repository:</w:t>
      </w:r>
    </w:p>
    <w:p w14:paraId="19B0E450">
      <w:pPr>
        <w:shd w:val="clear" w:color="auto" w:fill="F2F2F2"/>
        <w:spacing w:before="80" w:after="80" w:line="440" w:lineRule="exact"/>
        <w:ind w:left="567"/>
        <w:jc w:val="left"/>
      </w:pPr>
      <w:r>
        <w:rPr>
          <w:rFonts w:ascii="Consolas" w:hAnsi="Consolas" w:eastAsia="宋体"/>
          <w:sz w:val="21"/>
        </w:rPr>
        <w:t>git init</w:t>
      </w:r>
    </w:p>
    <w:p w14:paraId="21A09B29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After successful execution, a .git hidden folder will be generated in the project root directory, indicating that the Git repository has been created successfully.</w:t>
      </w:r>
    </w:p>
    <w:p w14:paraId="62581B52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(2) Configure Git User Information</w:t>
      </w:r>
    </w:p>
    <w:p w14:paraId="270186E0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Configure Git username and email (consistent with GitHub account):</w:t>
      </w:r>
    </w:p>
    <w:p w14:paraId="410F9BB3">
      <w:pPr>
        <w:shd w:val="clear" w:color="auto" w:fill="F2F2F2"/>
        <w:spacing w:before="80" w:after="80" w:line="440" w:lineRule="exact"/>
        <w:ind w:left="567"/>
        <w:jc w:val="left"/>
      </w:pPr>
      <w:r>
        <w:rPr>
          <w:rFonts w:ascii="Consolas" w:hAnsi="Consolas" w:eastAsia="宋体"/>
          <w:sz w:val="21"/>
        </w:rPr>
        <w:t>git config --global user.name "Your GitHub Username"</w:t>
      </w:r>
    </w:p>
    <w:p w14:paraId="704F7677">
      <w:pPr>
        <w:shd w:val="clear" w:color="auto" w:fill="F2F2F2"/>
        <w:spacing w:before="80" w:after="80" w:line="440" w:lineRule="exact"/>
        <w:ind w:left="567"/>
        <w:jc w:val="left"/>
      </w:pPr>
      <w:r>
        <w:rPr>
          <w:rFonts w:ascii="Consolas" w:hAnsi="Consolas" w:eastAsia="宋体"/>
          <w:sz w:val="21"/>
        </w:rPr>
        <w:t>git config --global user.email "Your GitHub Registered Email"</w:t>
      </w:r>
    </w:p>
    <w:p w14:paraId="7A33D50E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(3) Add Files and Commit</w:t>
      </w:r>
    </w:p>
    <w:p w14:paraId="090D82D7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Add project files to the staging area and commit to the local repository:</w:t>
      </w:r>
    </w:p>
    <w:p w14:paraId="0DDD7932">
      <w:pPr>
        <w:shd w:val="clear" w:color="auto" w:fill="F2F2F2"/>
        <w:spacing w:before="80" w:after="80" w:line="440" w:lineRule="exact"/>
        <w:ind w:left="567"/>
        <w:jc w:val="left"/>
      </w:pPr>
      <w:r>
        <w:rPr>
          <w:rFonts w:ascii="Consolas" w:hAnsi="Consolas" w:eastAsia="宋体"/>
          <w:sz w:val="21"/>
        </w:rPr>
        <w:t>git add .</w:t>
      </w:r>
    </w:p>
    <w:p w14:paraId="0C0ED71C">
      <w:pPr>
        <w:shd w:val="clear" w:color="auto" w:fill="F2F2F2"/>
        <w:spacing w:before="80" w:after="80" w:line="440" w:lineRule="exact"/>
        <w:ind w:left="567"/>
        <w:jc w:val="left"/>
      </w:pPr>
      <w:r>
        <w:rPr>
          <w:rFonts w:ascii="Consolas" w:hAnsi="Consolas" w:eastAsia="宋体"/>
          <w:sz w:val="21"/>
        </w:rPr>
        <w:t>git commit -m "Commit 001: Created initial UI with a text view \"Welcome Back\", two edit text views \"Username\" and \"Password\" and a button view \"Log IN\""</w:t>
      </w:r>
    </w:p>
    <w:p w14:paraId="26138E11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(4) Create GitHub Remote Repository</w:t>
      </w:r>
    </w:p>
    <w:p w14:paraId="2F19698F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Log in to the GitHub website, click the "+" button in the upper right corner and select "New repository" to create a new remote repository:</w:t>
      </w:r>
    </w:p>
    <w:p w14:paraId="1329B63C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Repository Name: 20243007020-VersionControlSystem</w:t>
      </w:r>
    </w:p>
    <w:p w14:paraId="52751E91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Access Permission: Public</w:t>
      </w:r>
    </w:p>
    <w:p w14:paraId="6447432D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Initialization Option: Do not check "Add a README file" (because code already exists locally)</w:t>
      </w:r>
    </w:p>
    <w:p w14:paraId="3887BCCE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(5) Associate Remote Repository</w:t>
      </w:r>
    </w:p>
    <w:p w14:paraId="5225E0F6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Associate the local repository with the GitHub remote repository:</w:t>
      </w:r>
    </w:p>
    <w:p w14:paraId="21B8B36B">
      <w:pPr>
        <w:shd w:val="clear" w:color="auto" w:fill="F2F2F2"/>
        <w:spacing w:before="80" w:after="80" w:line="440" w:lineRule="exact"/>
        <w:ind w:left="567"/>
        <w:jc w:val="left"/>
      </w:pPr>
      <w:r>
        <w:rPr>
          <w:rFonts w:ascii="Consolas" w:hAnsi="Consolas" w:eastAsia="宋体"/>
          <w:sz w:val="21"/>
        </w:rPr>
        <w:t>git remote set-url origin https://github.com/www123-rgb/20243007020-VersionControlSystem.git</w:t>
      </w:r>
    </w:p>
    <w:p w14:paraId="6C96BB9A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(6) Push Code to Remote Repository</w:t>
      </w:r>
    </w:p>
    <w:p w14:paraId="25F6D559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Execute the following commands to push all branches and tags to the GitHub remote repository:</w:t>
      </w:r>
    </w:p>
    <w:p w14:paraId="4A032202">
      <w:pPr>
        <w:shd w:val="clear" w:color="auto" w:fill="F2F2F2"/>
        <w:spacing w:before="80" w:after="80" w:line="440" w:lineRule="exact"/>
        <w:ind w:left="567"/>
        <w:jc w:val="left"/>
      </w:pPr>
      <w:r>
        <w:rPr>
          <w:rFonts w:ascii="Consolas" w:hAnsi="Consolas" w:eastAsia="宋体"/>
          <w:sz w:val="21"/>
        </w:rPr>
        <w:t>git push -u origin --all</w:t>
      </w:r>
    </w:p>
    <w:p w14:paraId="677BABCD">
      <w:pPr>
        <w:shd w:val="clear" w:color="auto" w:fill="F2F2F2"/>
        <w:spacing w:before="80" w:after="80" w:line="440" w:lineRule="exact"/>
        <w:ind w:left="567"/>
        <w:jc w:val="left"/>
      </w:pPr>
      <w:r>
        <w:rPr>
          <w:rFonts w:ascii="Consolas" w:hAnsi="Consolas" w:eastAsia="宋体"/>
          <w:sz w:val="21"/>
        </w:rPr>
        <w:t>git push -u origin --tags</w:t>
      </w:r>
    </w:p>
    <w:p w14:paraId="3146BDBE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(7) Verify Push Results</w:t>
      </w:r>
    </w:p>
    <w:p w14:paraId="38FF35FE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Open the GitHub repository page in a browser, check the file list and commit history to confirm that the code has been pushed successfully.</w:t>
      </w:r>
    </w:p>
    <w:p w14:paraId="06DAAD6B">
      <w:pPr>
        <w:spacing w:before="360" w:after="160" w:line="560" w:lineRule="exact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4. Experiment Results</w:t>
      </w:r>
    </w:p>
    <w:p w14:paraId="3387B81F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(1) Terminal Execution Results</w:t>
      </w:r>
    </w:p>
    <w:p w14:paraId="0A607C18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After executing the above commands in the Terminal in sequence, the terminal output is as follows (please replace with screenshot):</w:t>
      </w:r>
    </w:p>
    <w:p w14:paraId="17199336">
      <w:pPr>
        <w:shd w:val="clear" w:color="auto" w:fill="F5F5F5"/>
        <w:spacing w:before="240" w:after="80" w:line="240" w:lineRule="auto"/>
        <w:jc w:val="center"/>
      </w:pPr>
      <w:r>
        <w:rPr>
          <w:rFonts w:ascii="Times New Roman" w:hAnsi="Times New Roman" w:eastAsia="宋体"/>
          <w:b w:val="0"/>
          <w:color w:val="B4B4B4"/>
          <w:sz w:val="22"/>
        </w:rPr>
        <w:drawing>
          <wp:inline distT="0" distB="0" distL="114300" distR="114300">
            <wp:extent cx="5252085" cy="3671570"/>
            <wp:effectExtent l="0" t="0" r="5715" b="11430"/>
            <wp:docPr id="1" name="图片 1" descr="屏幕截图 2026-10-07 2229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6-10-07 22293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2085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F9FA">
      <w:pPr>
        <w:spacing w:before="40" w:after="240" w:line="480" w:lineRule="exact"/>
        <w:jc w:val="center"/>
      </w:pPr>
      <w:r>
        <w:rPr>
          <w:rFonts w:ascii="Times New Roman" w:hAnsi="Times New Roman" w:eastAsia="宋体"/>
          <w:b w:val="0"/>
          <w:color w:val="646464"/>
          <w:sz w:val="21"/>
        </w:rPr>
        <w:t>Figure 1: Screenshot of git command execution results in Terminal</w:t>
      </w:r>
    </w:p>
    <w:p w14:paraId="48BBEA88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(2) GitHub Repository Page Verification</w:t>
      </w:r>
    </w:p>
    <w:p w14:paraId="38AB7661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Open the GitHub repository homepage and confirm that the file list is complete and commit history is displayed correctly (please replace with screenshot):</w:t>
      </w:r>
    </w:p>
    <w:p w14:paraId="6AB4313F">
      <w:pPr>
        <w:shd w:val="clear" w:color="auto" w:fill="F5F5F5"/>
        <w:spacing w:before="240" w:after="80" w:line="240" w:lineRule="auto"/>
        <w:jc w:val="center"/>
      </w:pPr>
      <w:r>
        <w:rPr>
          <w:rFonts w:ascii="Times New Roman" w:hAnsi="Times New Roman" w:eastAsia="宋体"/>
          <w:b w:val="0"/>
          <w:color w:val="B4B4B4"/>
          <w:sz w:val="22"/>
        </w:rPr>
        <w:drawing>
          <wp:inline distT="0" distB="0" distL="114300" distR="114300">
            <wp:extent cx="5254625" cy="4154805"/>
            <wp:effectExtent l="0" t="0" r="3175" b="10795"/>
            <wp:docPr id="2" name="图片 2" descr="屏幕截图 2026-10-07 224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6-10-07 22414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415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84510">
      <w:pPr>
        <w:spacing w:before="40" w:after="240" w:line="480" w:lineRule="exact"/>
        <w:jc w:val="center"/>
      </w:pPr>
      <w:r>
        <w:rPr>
          <w:rFonts w:ascii="Times New Roman" w:hAnsi="Times New Roman" w:eastAsia="宋体"/>
          <w:b w:val="0"/>
          <w:color w:val="646464"/>
          <w:sz w:val="21"/>
        </w:rPr>
        <w:t>Figure 2: GitHub repository homepage screenshot (file list and commit summary)</w:t>
      </w:r>
    </w:p>
    <w:p w14:paraId="42F689AF">
      <w:pPr>
        <w:spacing w:before="200" w:after="120" w:line="560" w:lineRule="exact"/>
        <w:ind w:firstLine="420"/>
        <w:jc w:val="left"/>
      </w:pPr>
      <w:r>
        <w:rPr>
          <w:rFonts w:ascii="Times New Roman" w:hAnsi="Times New Roman" w:eastAsia="黑体"/>
          <w:b/>
          <w:sz w:val="24"/>
        </w:rPr>
        <w:t>(3) Commit Detail Verification</w:t>
      </w:r>
    </w:p>
    <w:p w14:paraId="45D2E4EB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Click the commit record to view details and confirm the file change count and commit message are correct (please replace with screenshot):</w:t>
      </w:r>
    </w:p>
    <w:p w14:paraId="786A84AF">
      <w:pPr>
        <w:shd w:val="clear" w:color="auto" w:fill="F5F5F5"/>
        <w:spacing w:before="240" w:after="80" w:line="240" w:lineRule="auto"/>
        <w:jc w:val="both"/>
        <w:rPr>
          <w:rFonts w:hint="eastAsia" w:eastAsia="宋体"/>
          <w:lang w:eastAsia="zh-CN"/>
        </w:rPr>
      </w:pPr>
      <w:bookmarkStart w:id="0" w:name="_GoBack"/>
      <w:r>
        <w:rPr>
          <w:rFonts w:hint="eastAsia" w:eastAsia="宋体"/>
          <w:lang w:eastAsia="zh-CN"/>
        </w:rPr>
        <w:drawing>
          <wp:inline distT="0" distB="0" distL="114300" distR="114300">
            <wp:extent cx="5254625" cy="4173855"/>
            <wp:effectExtent l="0" t="0" r="3175" b="4445"/>
            <wp:docPr id="3" name="图片 3" descr="屏幕截图 2026-10-07 224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6-10-07 22404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B8CEAE0">
      <w:pPr>
        <w:spacing w:before="40" w:after="240" w:line="480" w:lineRule="exact"/>
        <w:jc w:val="center"/>
      </w:pPr>
      <w:r>
        <w:rPr>
          <w:rFonts w:ascii="Times New Roman" w:hAnsi="Times New Roman" w:eastAsia="宋体"/>
          <w:b w:val="0"/>
          <w:color w:val="646464"/>
          <w:sz w:val="21"/>
        </w:rPr>
        <w:t>Figure 3: Commit detail page screenshot (file changes and code diffs)</w:t>
      </w:r>
    </w:p>
    <w:p w14:paraId="59E50721">
      <w:pPr>
        <w:spacing w:before="360" w:after="160" w:line="560" w:lineRule="exact"/>
        <w:ind w:firstLine="420"/>
        <w:jc w:val="left"/>
      </w:pPr>
      <w:r>
        <w:rPr>
          <w:rFonts w:ascii="Times New Roman" w:hAnsi="Times New Roman" w:eastAsia="黑体"/>
          <w:b/>
          <w:sz w:val="28"/>
        </w:rPr>
        <w:t>5. Experiment Summary</w:t>
      </w:r>
    </w:p>
    <w:p w14:paraId="73788ED3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Through this experiment, I have mastered the basic usage of the Git version control tool, including local repository initialization, file staging and committing, remote repository association, and code pushing — all core operations.</w:t>
      </w:r>
    </w:p>
    <w:p w14:paraId="71F74CBA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During the experiment, I encountered a problem with remote repository address configuration. The initial push failed because the remote address was not set correctly. After executing the "git remote set-url origin" command to update the remote address, the push was successful. This made me deeply understand the importance of the "remote" concept in Git — the local repository needs to know clearly which remote address the code should be pushed to.</w:t>
      </w:r>
    </w:p>
    <w:p w14:paraId="3CD42ECB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In addition, by verifying the commit history through the GitHub web interface, I intuitively saw the power of version control: every code change is traceable, and you can revert to any historical version at any time. This is crucial for team collaborative development.</w:t>
      </w:r>
    </w:p>
    <w:p w14:paraId="2A018039">
      <w:pPr>
        <w:spacing w:before="60" w:after="60" w:line="560" w:lineRule="exact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This experiment enabled me to initially establish engineering thinking about version control, laying the foundation for subsequent learning of branch management, merge conflict resolution, and other advanced Git operations.</w:t>
      </w:r>
    </w:p>
    <w:sectPr>
      <w:pgSz w:w="11906" w:h="16838"/>
      <w:pgMar w:top="1417" w:right="1814" w:bottom="1417" w:left="181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6B72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ASUS</cp:lastModifiedBy>
  <dcterms:modified xsi:type="dcterms:W3CDTF">2026-10-07T14:55:35Z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0170EE66B6B3467FA8E6F99A03C54653_12</vt:lpwstr>
  </property>
</Properties>
</file>